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F1B97">
      <w:pPr>
        <w:pStyle w:val="36"/>
        <w:jc w:val="center"/>
      </w:pPr>
      <w:r>
        <w:t>MLOps Practice 1</w:t>
      </w:r>
      <w:r>
        <w:br w:type="textWrapping"/>
      </w:r>
      <w:r>
        <w:t>Model Deployment as API</w:t>
      </w:r>
    </w:p>
    <w:p w14:paraId="61721AFE">
      <w:pPr>
        <w:jc w:val="center"/>
      </w:pPr>
      <w:r>
        <w:rPr>
          <w:b/>
          <w:sz w:val="28"/>
        </w:rPr>
        <w:t>Using MLflow Model Registry + FastAPI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3786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9EAF7"/>
            <w:vAlign w:val="center"/>
          </w:tcPr>
          <w:p w14:paraId="37548141">
            <w:r>
              <w:rPr>
                <w:b/>
              </w:rPr>
              <w:t>Dataset</w:t>
            </w:r>
          </w:p>
        </w:tc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vAlign w:val="center"/>
          </w:tcPr>
          <w:p w14:paraId="03784331">
            <w:r>
              <w:t>hospital_v1.xlsx</w:t>
            </w:r>
          </w:p>
        </w:tc>
      </w:tr>
      <w:tr w14:paraId="71C9A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9EAF7"/>
            <w:vAlign w:val="center"/>
          </w:tcPr>
          <w:p w14:paraId="73424A6D">
            <w:r>
              <w:rPr>
                <w:b/>
              </w:rPr>
              <w:t>MLflow backend</w:t>
            </w:r>
          </w:p>
        </w:tc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vAlign w:val="center"/>
          </w:tcPr>
          <w:p w14:paraId="2063928B">
            <w:r>
              <w:t>sqlite:///C:/Users/keert/mlflow.db</w:t>
            </w:r>
          </w:p>
        </w:tc>
      </w:tr>
      <w:tr w14:paraId="5AE76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9EAF7"/>
            <w:vAlign w:val="center"/>
          </w:tcPr>
          <w:p w14:paraId="3B206EBC">
            <w:r>
              <w:rPr>
                <w:b/>
              </w:rPr>
              <w:t>Registered model</w:t>
            </w:r>
          </w:p>
        </w:tc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vAlign w:val="center"/>
          </w:tcPr>
          <w:p w14:paraId="1B85256E">
            <w:r>
              <w:t>Hospital_MLOps_Project_New</w:t>
            </w:r>
          </w:p>
        </w:tc>
      </w:tr>
      <w:tr w14:paraId="28C56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9EAF7"/>
            <w:vAlign w:val="center"/>
          </w:tcPr>
          <w:p w14:paraId="5494179E">
            <w:r>
              <w:rPr>
                <w:b/>
              </w:rPr>
              <w:t>Best registered version</w:t>
            </w:r>
          </w:p>
        </w:tc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vAlign w:val="center"/>
          </w:tcPr>
          <w:p w14:paraId="54E3833E">
            <w:r>
              <w:t>Version 2</w:t>
            </w:r>
          </w:p>
        </w:tc>
      </w:tr>
      <w:tr w14:paraId="12154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9EAF7"/>
            <w:vAlign w:val="center"/>
          </w:tcPr>
          <w:p w14:paraId="350072FD">
            <w:r>
              <w:rPr>
                <w:b/>
              </w:rPr>
              <w:t>Alias</w:t>
            </w:r>
          </w:p>
        </w:tc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vAlign w:val="center"/>
          </w:tcPr>
          <w:p w14:paraId="0C3DA06B">
            <w:r>
              <w:t>champion</w:t>
            </w:r>
          </w:p>
        </w:tc>
      </w:tr>
      <w:tr w14:paraId="4445E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shd w:val="clear" w:color="auto" w:fill="D9EAF7"/>
            <w:vAlign w:val="center"/>
          </w:tcPr>
          <w:p w14:paraId="5FFBA45D">
            <w:r>
              <w:rPr>
                <w:b/>
              </w:rPr>
              <w:t>Environment</w:t>
            </w:r>
          </w:p>
        </w:tc>
        <w:tc>
          <w:tcPr>
            <w:tcW w:w="5083" w:type="dxa"/>
            <w:tcBorders>
              <w:top w:val="single" w:color="B8CCE4" w:sz="4" w:space="0"/>
              <w:left w:val="single" w:color="B8CCE4" w:sz="4" w:space="0"/>
              <w:bottom w:val="single" w:color="B8CCE4" w:sz="4" w:space="0"/>
              <w:right w:val="single" w:color="B8CCE4" w:sz="4" w:space="0"/>
            </w:tcBorders>
            <w:vAlign w:val="center"/>
          </w:tcPr>
          <w:p w14:paraId="2C9260BB">
            <w:r>
              <w:t>Jupyter Notebook + Anaconda Prompt</w:t>
            </w:r>
          </w:p>
        </w:tc>
      </w:tr>
    </w:tbl>
    <w:p w14:paraId="2F1C9D22"/>
    <w:p w14:paraId="787622EF">
      <w:pPr>
        <w:jc w:val="center"/>
      </w:pPr>
      <w:r>
        <w:rPr>
          <w:b/>
        </w:rPr>
        <w:t xml:space="preserve">Objective: </w:t>
      </w:r>
      <w:r>
        <w:t>Deploy the previously trained and registered ML model as a local REST API with prediction and health-check endpoints, then test it through the browser-based Swagger interface.</w:t>
      </w:r>
    </w:p>
    <w:p w14:paraId="596AB279">
      <w:r>
        <w:br w:type="page"/>
      </w:r>
    </w:p>
    <w:p w14:paraId="7E0D737A">
      <w:pPr>
        <w:pStyle w:val="2"/>
      </w:pPr>
      <w:r>
        <w:t>1. Practice Requirements</w:t>
      </w:r>
    </w:p>
    <w:p w14:paraId="18BA4F91">
      <w:pPr>
        <w:pStyle w:val="23"/>
      </w:pPr>
      <w:r>
        <w:t>a. Train a model on any dataset.</w:t>
      </w:r>
    </w:p>
    <w:p w14:paraId="741DD561">
      <w:pPr>
        <w:pStyle w:val="23"/>
      </w:pPr>
      <w:r>
        <w:t>b. Convert the trained model into a REST API using Flask/FastAPI.</w:t>
      </w:r>
    </w:p>
    <w:p w14:paraId="6F0EFC21">
      <w:pPr>
        <w:pStyle w:val="23"/>
      </w:pPr>
      <w:r>
        <w:t>c. Create endpoints for Prediction and Health Check.</w:t>
      </w:r>
    </w:p>
    <w:p w14:paraId="77AD2F25">
      <w:pPr>
        <w:pStyle w:val="23"/>
      </w:pPr>
      <w:r>
        <w:t>d. Test the API using Postman or browser.</w:t>
      </w:r>
    </w:p>
    <w:p w14:paraId="4B8AD84C">
      <w:pPr>
        <w:pStyle w:val="23"/>
      </w:pPr>
      <w:r>
        <w:t>e. Deploy the API locally and document the results.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23A4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F59E0B" w:sz="8" w:space="0"/>
              <w:left w:val="single" w:color="F59E0B" w:sz="8" w:space="0"/>
              <w:bottom w:val="single" w:color="F59E0B" w:sz="8" w:space="0"/>
              <w:right w:val="single" w:color="F59E0B" w:sz="8" w:space="0"/>
            </w:tcBorders>
            <w:shd w:val="clear" w:color="auto" w:fill="FFF7ED"/>
          </w:tcPr>
          <w:p w14:paraId="4DDE6019">
            <w:r>
              <w:rPr>
                <w:b/>
              </w:rPr>
              <w:t xml:space="preserve">Reuse of previous work: </w:t>
            </w:r>
            <w:r>
              <w:t>Model training, MLflow tracking, model comparison, registration, and champion selection were already completed. This practice starts from the registered champion model rather than retraining a new model.</w:t>
            </w:r>
          </w:p>
        </w:tc>
      </w:tr>
    </w:tbl>
    <w:p w14:paraId="6455456E">
      <w:pPr>
        <w:spacing w:after="0"/>
      </w:pPr>
    </w:p>
    <w:p w14:paraId="30C0EF59">
      <w:pPr>
        <w:pStyle w:val="2"/>
      </w:pPr>
      <w:r>
        <w:t>2. Overall Workflow</w:t>
      </w:r>
    </w:p>
    <w:p w14:paraId="12D8E7AD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hospital_v1.xlsx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Preprocessing + Multiple ML Models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MLflow Tracking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Best Model Registered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Hospital_MLOps_Project_New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Version 2 -&gt; @champion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|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FastAPI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|-- GET /health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`-- POST /predict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|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Prediction</w:t>
      </w:r>
    </w:p>
    <w:p w14:paraId="004E77BF">
      <w:pPr>
        <w:pStyle w:val="2"/>
      </w:pPr>
      <w:r>
        <w:t>3. Step-by-Step Procedure</w:t>
      </w:r>
    </w:p>
    <w:p w14:paraId="38C17F6A">
      <w:pPr>
        <w:pStyle w:val="3"/>
      </w:pPr>
      <w:r>
        <w:t>Step 1 - Open the Existing Jupyter Notebook</w:t>
      </w:r>
    </w:p>
    <w:p w14:paraId="6DC0F661">
      <w:r>
        <w:t>Open the same Jupyter notebook/project used for the hospital MLflow experiment. At the bottom of the notebook, create a Markdown heading:</w:t>
      </w:r>
    </w:p>
    <w:p w14:paraId="717E9156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# Practice 1 - Model Deployment as REST API using FastAPI</w:t>
      </w:r>
    </w:p>
    <w:p w14:paraId="24D2C720">
      <w:r>
        <w:t>The training requirement is already satisfied by the previously completed hospital project.</w:t>
      </w:r>
    </w:p>
    <w:p w14:paraId="1984C20D">
      <w:pPr>
        <w:pStyle w:val="3"/>
      </w:pPr>
      <w:r>
        <w:t>Step 2 - Connect Jupyter to the Existing MLflow Database</w:t>
      </w:r>
    </w:p>
    <w:p w14:paraId="4F4BB1DB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import mlflow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MLFLOW_TRACKING_URI = "sqlite:///C:/Users/keert/mlflow.db"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mlflow.set_tracking_uri(MLFLOW_TRACKING_URI)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print("MLflow Version :", mlflow.__version__)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print("Tracking URI   :", mlflow.get_tracking_uri())</w:t>
      </w:r>
    </w:p>
    <w:p w14:paraId="31377EE3">
      <w:r>
        <w:t>Expected tracking URI:</w:t>
      </w:r>
    </w:p>
    <w:p w14:paraId="7580A20F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sqlite:///C:/Users/keert/mlflow.db</w:t>
      </w:r>
    </w:p>
    <w:p w14:paraId="16CAD262">
      <w:r>
        <w:t>This database stores MLflow experiment metadata such as runs, parameters, metrics, model versions, and aliases.</w:t>
      </w:r>
    </w:p>
    <w:p w14:paraId="5A216294">
      <w:pPr>
        <w:pStyle w:val="3"/>
      </w:pPr>
      <w:r>
        <w:t>Step 3 - Verify the Registered Model</w:t>
      </w:r>
    </w:p>
    <w:p w14:paraId="0101DDA3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from mlflow.tracking import MlflowClient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client = MlflowClient()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MODEL_NAME = "Hospital_MLOps_Project_New"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versions = client.search_model_versions(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f"name='{MODEL_NAME}'"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v in versions: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"Version:", v.version,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"| Run ID:", v.run_id,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"| Aliases:", list(v.aliases)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)</w:t>
      </w:r>
    </w:p>
    <w:p w14:paraId="703D568D">
      <w:r>
        <w:t>Expected concept: Version 2 is the best registered model and is assigned the alias champion.</w:t>
      </w:r>
    </w:p>
    <w:p w14:paraId="2E456CFC">
      <w:pPr>
        <w:pStyle w:val="3"/>
      </w:pPr>
      <w:r>
        <w:t>Step 4 - Verify the Champion Alias</w:t>
      </w:r>
    </w:p>
    <w:p w14:paraId="0D52D737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champion = client.get_model_version_by_alias(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name="Hospital_MLOps_Project_New",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alias="champion"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print("Champion Version :", champion.version)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print("Champion Run ID  :", champion.run_id)</w:t>
      </w:r>
    </w:p>
    <w:p w14:paraId="1DB68E87">
      <w:r>
        <w:t>Expected result:</w:t>
      </w:r>
    </w:p>
    <w:p w14:paraId="51009620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Champion Version : 2</w:t>
      </w:r>
    </w:p>
    <w:p w14:paraId="7A93FB33">
      <w:pPr>
        <w:pStyle w:val="3"/>
      </w:pPr>
      <w:r>
        <w:t>Step 5 - Load the Champion Model from MLflow</w:t>
      </w:r>
    </w:p>
    <w:p w14:paraId="3B1E1A7F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import mlflow.sklearn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MODEL_URI = "models:/Hospital_MLOps_Project_New@champion"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loaded_model = mlflow.sklearn.load_model(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MODEL_URI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print("Champion model loaded successfully")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print("Model URI:", MODEL_URI)</w:t>
      </w:r>
    </w:p>
    <w:p w14:paraId="448A8A49">
      <w:pPr>
        <w:pStyle w:val="3"/>
      </w:pPr>
      <w:r>
        <w:t>Step 6 - Verify the Model Input Features</w:t>
      </w:r>
    </w:p>
    <w:p w14:paraId="2020AA2F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print(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"Number of Input Features:",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len(loaded_model.feature_names_in_)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print("\nRequired Features:")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feature in loaded_model.feature_names_in_: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print(feature)</w:t>
      </w:r>
    </w:p>
    <w:p w14:paraId="48FDC64D">
      <w:r>
        <w:t>Expected features:</w:t>
      </w:r>
    </w:p>
    <w:p w14:paraId="6DFA07E7">
      <w:pPr>
        <w:pStyle w:val="24"/>
      </w:pPr>
      <w:r>
        <w:t>Age</w:t>
      </w:r>
    </w:p>
    <w:p w14:paraId="7B2D16CD">
      <w:pPr>
        <w:pStyle w:val="24"/>
      </w:pPr>
      <w:r>
        <w:t>Gender</w:t>
      </w:r>
    </w:p>
    <w:p w14:paraId="0F7DC6DC">
      <w:pPr>
        <w:pStyle w:val="24"/>
      </w:pPr>
      <w:r>
        <w:t>Height_cm</w:t>
      </w:r>
    </w:p>
    <w:p w14:paraId="7DA5A3D7">
      <w:pPr>
        <w:pStyle w:val="24"/>
      </w:pPr>
      <w:r>
        <w:t>Weight_kg</w:t>
      </w:r>
    </w:p>
    <w:p w14:paraId="1BC07A22">
      <w:pPr>
        <w:pStyle w:val="24"/>
      </w:pPr>
      <w:r>
        <w:t>BP</w:t>
      </w:r>
    </w:p>
    <w:p w14:paraId="189704B8">
      <w:pPr>
        <w:pStyle w:val="24"/>
      </w:pPr>
      <w:r>
        <w:t>Cholesterol</w:t>
      </w:r>
    </w:p>
    <w:p w14:paraId="40E4897A">
      <w:pPr>
        <w:pStyle w:val="24"/>
      </w:pPr>
      <w:r>
        <w:t>Glucose</w:t>
      </w:r>
    </w:p>
    <w:p w14:paraId="17C5E41F">
      <w:pPr>
        <w:pStyle w:val="24"/>
      </w:pPr>
      <w:r>
        <w:t>Smoking</w:t>
      </w:r>
    </w:p>
    <w:p w14:paraId="09DD3C83">
      <w:pPr>
        <w:pStyle w:val="24"/>
      </w:pPr>
      <w:r>
        <w:t>ExerciseLevel</w:t>
      </w:r>
    </w:p>
    <w:p w14:paraId="3C13AF46">
      <w:pPr>
        <w:pStyle w:val="24"/>
      </w:pPr>
      <w:r>
        <w:t>BMI</w:t>
      </w:r>
    </w:p>
    <w:p w14:paraId="5BF8CDAC">
      <w:pPr>
        <w:pStyle w:val="3"/>
      </w:pPr>
      <w:r>
        <w:t>Step 7 - Test the Registered Model in Jupyter</w:t>
      </w:r>
    </w:p>
    <w:p w14:paraId="3C5ED01D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sample = X_test.iloc[[0]]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sample</w:t>
      </w:r>
    </w:p>
    <w:p w14:paraId="46D90FBA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prediction = loaded_model.predict(sample)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print("Prediction:", prediction)</w:t>
      </w:r>
    </w:p>
    <w:p w14:paraId="165BD310">
      <w:r>
        <w:t>Observed result in the completed experiment:</w:t>
      </w:r>
    </w:p>
    <w:p w14:paraId="31791958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Prediction: [1]</w:t>
      </w:r>
    </w:p>
    <w:p w14:paraId="40429050">
      <w:r>
        <w:t>This confirms that the champion model can be loaded from the Model Registry and can make predictions before API deployment.</w:t>
      </w:r>
    </w:p>
    <w:p w14:paraId="2B2C10AA">
      <w:pPr>
        <w:pStyle w:val="3"/>
      </w:pPr>
      <w:r>
        <w:t>Step 8 - Generate a JSON Record for API Testing</w:t>
      </w:r>
    </w:p>
    <w:p w14:paraId="5EA526D1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print(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X_test.iloc[[0]].to_json(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orient="records",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indent=2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</w:t>
      </w:r>
    </w:p>
    <w:p w14:paraId="71CFEDF8">
      <w:r>
        <w:t>Keep the generated values. They will be used later to test the /predict endpoint. Use the real row produced by your notebook; do not invent categorical values.</w:t>
      </w:r>
    </w:p>
    <w:p w14:paraId="0E709B13">
      <w:pPr>
        <w:pStyle w:val="3"/>
      </w:pPr>
      <w:r>
        <w:t>Step 9 - Install FastAPI and Uvicorn</w:t>
      </w:r>
    </w:p>
    <w:p w14:paraId="55358B73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%pip install fastapi uvicorn</w:t>
      </w:r>
    </w:p>
    <w:p w14:paraId="106208A5">
      <w:r>
        <w:t>FastAPI creates the REST API, while Uvicorn runs the API as a local web server.</w:t>
      </w:r>
    </w:p>
    <w:p w14:paraId="53F08257">
      <w:pPr>
        <w:pStyle w:val="3"/>
      </w:pPr>
      <w:r>
        <w:t>Step 10 - Create app.py from Jupyter</w:t>
      </w:r>
    </w:p>
    <w:p w14:paraId="051004EE">
      <w:r>
        <w:t>Create a new Jupyter cell and run the following complete code:</w:t>
      </w:r>
    </w:p>
    <w:p w14:paraId="54C1B85A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%%writefile app.py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from typing import Any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mlflow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mlflow.sklearn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from fastapi import FastAPI, HTTPException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-----------------------------------------------------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MLflow Configuration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-----------------------------------------------------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MLFLOW_TRACKING_URI = "sqlite:///C:/Users/keert/mlflow.db"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mlflow.set_tracking_uri(MLFLOW_TRACKING_URI)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-----------------------------------------------------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Registered Champion Model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-----------------------------------------------------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MODEL_NAME = "Hospital_MLOps_Project_New"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MODEL_URI = f"models:/{MODEL_NAME}@champion"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-----------------------------------------------------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Load Champion Model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-----------------------------------------------------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model = mlflow.sklearn.load_model(MODEL_URI)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expected_features = list(model.feature_names_in_)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model_loaded =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print("Model loaded successfully")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print("Model URI:", MODEL_URI)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print("Features:", expected_features)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except Exception as 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model =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expected_features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model_loaded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print("Model loading failed:", 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-----------------------------------------------------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Create FastAPI Application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-----------------------------------------------------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app = FastAPI(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title="Hospital Prediction API",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description="REST API using the champion model registered in MLflow",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version="1.0"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@app.get("/")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def home():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{"message": "Hospital Prediction API is running"}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@app.get("/health")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def health():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model_loaded: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"status": "healthy",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"model_loaded":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"model_name": MODEL_NAME,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"model_uri": MODEL_URI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raise HTTPException(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status_code=503,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detail="Model is not available"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@app.get("/features")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def features():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"number_of_features": len(expected_features),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"required_features": expected_features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@app.post("/predict")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def predict(data: dict[str, Any]):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not model_loaded: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raise HTTPException(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status_code=503,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detail="Model is not loaded"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missing_features =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feature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feature in expected_features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feature not in data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missing_features: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raise HTTPException(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status_code=400,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detail={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"message": "Required features are missing",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"missing_features": missing_features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try: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input_data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feature: data[feature]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feature in expected_features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input_df = pd.DataFrame([input_data])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prediction = model.predict(input_df)[0]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hasattr(prediction, "item"):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prediction = prediction.item()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result = {"prediction": prediction}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hasattr(model, "predict_proba"):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probabilities = model.predict_proba(input_df)[0]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result["probabilities"] =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float(value)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for value in probabilities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result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except Exception as 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raise HTTPException(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status_code=500,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detail=f"Prediction failed: {str(e)}"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)</w:t>
      </w:r>
    </w:p>
    <w:p w14:paraId="0871FF10">
      <w:r>
        <w:t>Expected Jupyter output after running the cell:</w:t>
      </w:r>
    </w:p>
    <w:p w14:paraId="27F8FC26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Writing app.py</w:t>
      </w:r>
    </w:p>
    <w:p w14:paraId="334236E5">
      <w:pPr>
        <w:pStyle w:val="3"/>
      </w:pPr>
      <w:r>
        <w:t>Step 11 - Verify app.py and the Current Folder</w:t>
      </w:r>
    </w:p>
    <w:p w14:paraId="68AC4CAD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import os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print("Current Folder:", os.getcwd())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print("app.py exists :", os.path.exists("app.py"))</w:t>
      </w:r>
    </w:p>
    <w:p w14:paraId="01E41687">
      <w:r>
        <w:t>Expected: app.py exists : True. Note the current folder path because Uvicorn must be started from the same folder.</w:t>
      </w:r>
    </w:p>
    <w:p w14:paraId="1EF7AF0D">
      <w:pPr>
        <w:pStyle w:val="3"/>
      </w:pPr>
      <w:r>
        <w:t>Step 12 - Start the API Locally</w:t>
      </w:r>
    </w:p>
    <w:p w14:paraId="0C5B08CD">
      <w:r>
        <w:t>Keep Jupyter running. Open a new Anaconda Prompt, move to the exact folder shown by os.getcwd(), and run:</w:t>
      </w:r>
    </w:p>
    <w:p w14:paraId="0E7F10F3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cd C:\path\to\your\project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uvicorn app:app --reload</w:t>
      </w:r>
    </w:p>
    <w:p w14:paraId="611A06E3">
      <w:r>
        <w:t>Expected server message:</w:t>
      </w:r>
    </w:p>
    <w:p w14:paraId="4FF6D6A2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INFO: Uvicorn running on http://127.0.0.1:8000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3096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F59E0B" w:sz="8" w:space="0"/>
              <w:left w:val="single" w:color="F59E0B" w:sz="8" w:space="0"/>
              <w:bottom w:val="single" w:color="F59E0B" w:sz="8" w:space="0"/>
              <w:right w:val="single" w:color="F59E0B" w:sz="8" w:space="0"/>
            </w:tcBorders>
            <w:shd w:val="clear" w:color="auto" w:fill="FFF7ED"/>
          </w:tcPr>
          <w:p w14:paraId="4084B566">
            <w:r>
              <w:rPr>
                <w:b/>
              </w:rPr>
              <w:t xml:space="preserve">Important: </w:t>
            </w:r>
            <w:r>
              <w:t>Do not close the Anaconda Prompt while testing. Closing it stops the local API server.</w:t>
            </w:r>
          </w:p>
        </w:tc>
      </w:tr>
    </w:tbl>
    <w:p w14:paraId="30885054">
      <w:pPr>
        <w:spacing w:after="0"/>
      </w:pPr>
    </w:p>
    <w:p w14:paraId="5225B804">
      <w:pPr>
        <w:pStyle w:val="3"/>
      </w:pPr>
      <w:r>
        <w:t>Step 13 - Open the Swagger API Interface</w:t>
      </w:r>
    </w:p>
    <w:p w14:paraId="769DC25D">
      <w:r>
        <w:t>Open the following address in a browser:</w:t>
      </w:r>
    </w:p>
    <w:p w14:paraId="25F938DD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http://127.0.0.1:8000/docs</w:t>
      </w:r>
    </w:p>
    <w:p w14:paraId="0128A648">
      <w:r>
        <w:t>The Swagger page should show these endpoints:</w:t>
      </w:r>
    </w:p>
    <w:p w14:paraId="6FCD7340">
      <w:pPr>
        <w:pStyle w:val="23"/>
      </w:pPr>
      <w:r>
        <w:t>GET /</w:t>
      </w:r>
    </w:p>
    <w:p w14:paraId="56DBF4F3">
      <w:pPr>
        <w:pStyle w:val="23"/>
      </w:pPr>
      <w:r>
        <w:t>GET /health</w:t>
      </w:r>
    </w:p>
    <w:p w14:paraId="52F6772D">
      <w:pPr>
        <w:pStyle w:val="23"/>
      </w:pPr>
      <w:r>
        <w:t>GET /features</w:t>
      </w:r>
    </w:p>
    <w:p w14:paraId="368D9B9D">
      <w:pPr>
        <w:pStyle w:val="23"/>
      </w:pPr>
      <w:r>
        <w:t>POST /predict</w:t>
      </w:r>
    </w:p>
    <w:p w14:paraId="7D6F1C40">
      <w:pPr>
        <w:pStyle w:val="3"/>
      </w:pPr>
      <w:r>
        <w:t>Step 14 - Test the Health Check Endpoint</w:t>
      </w:r>
    </w:p>
    <w:p w14:paraId="1EE345D9">
      <w:r>
        <w:t>In Swagger, open GET /health, click Try it out, and then Execute.</w:t>
      </w:r>
    </w:p>
    <w:p w14:paraId="449CA928">
      <w:r>
        <w:t>Expected response:</w:t>
      </w:r>
    </w:p>
    <w:p w14:paraId="2898D273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"status": "healthy",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"model_loaded":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"model_name": "Hospital_MLOps_Project_New",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"model_uri": "models:/Hospital_MLOps_Project_New@champion"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6D86827">
      <w:r>
        <w:t>The HTTP status code should be 200. This confirms that the API is running and the MLflow model is loaded.</w:t>
      </w:r>
    </w:p>
    <w:p w14:paraId="05231548">
      <w:pPr>
        <w:pStyle w:val="3"/>
      </w:pPr>
      <w:r>
        <w:t>Step 15 - Test the Features Endpoint</w:t>
      </w:r>
    </w:p>
    <w:p w14:paraId="5A1A8DE3">
      <w:r>
        <w:t>In Swagger, execute GET /features. Expected response:</w:t>
      </w:r>
    </w:p>
    <w:p w14:paraId="1D6206FA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"number_of_features":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"required_features":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"Age",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"Gender",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"Height_cm",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"Weight_kg",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"BP",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"Cholesterol",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"Glucose",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"Smoking",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"ExerciseLevel",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"BMI"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C37C5A2">
      <w:r>
        <w:t>This endpoint is optional for the prescribed practice but is useful for demonstrating the required API input schema.</w:t>
      </w:r>
    </w:p>
    <w:p w14:paraId="73449E8D">
      <w:pPr>
        <w:pStyle w:val="3"/>
      </w:pPr>
      <w:r>
        <w:t>Step 16 - Test the Prediction Endpoint</w:t>
      </w:r>
    </w:p>
    <w:p w14:paraId="080216DA">
      <w:r>
        <w:t>In Swagger, open POST /predict, click Try it out, and replace the empty request body with the JSON generated earlier from X_test.iloc[[0]].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3AB2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single" w:color="F59E0B" w:sz="8" w:space="0"/>
              <w:left w:val="single" w:color="F59E0B" w:sz="8" w:space="0"/>
              <w:bottom w:val="single" w:color="F59E0B" w:sz="8" w:space="0"/>
              <w:right w:val="single" w:color="F59E0B" w:sz="8" w:space="0"/>
            </w:tcBorders>
            <w:shd w:val="clear" w:color="auto" w:fill="FFF7ED"/>
          </w:tcPr>
          <w:p w14:paraId="205C4685">
            <w:r>
              <w:rPr>
                <w:b/>
              </w:rPr>
              <w:t xml:space="preserve">JSON format: </w:t>
            </w:r>
            <w:r>
              <w:t>Jupyter returns a list surrounded by [ ]. For the API request, remove the outer square brackets and send only the single JSON object { ... }.</w:t>
            </w:r>
          </w:p>
        </w:tc>
      </w:tr>
    </w:tbl>
    <w:p w14:paraId="6A1AC759">
      <w:pPr>
        <w:spacing w:after="0"/>
      </w:pPr>
    </w:p>
    <w:p w14:paraId="7AD0FA81">
      <w:r>
        <w:t>Example structure only:</w:t>
      </w:r>
    </w:p>
    <w:p w14:paraId="1C14E723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"Age": 45,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"Gender": "Male",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"Height_cm": 170,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"Weight_kg": 72,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"BP": "Normal",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"Cholesterol": 180,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"Glucose": 100,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"Smoking": "No",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"ExerciseLevel": "Moderate",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"BMI": 24.9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2237932">
      <w:r>
        <w:t>Use the actual values generated from your notebook rather than the example above.</w:t>
      </w:r>
    </w:p>
    <w:p w14:paraId="55ACFB73">
      <w:r>
        <w:t>Observed API response from the completed run:</w:t>
      </w:r>
    </w:p>
    <w:p w14:paraId="0A41B46B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"prediction":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"probabilities":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0.3044...,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0.6956...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9DA264C">
      <w:r>
        <w:t>The request returned HTTP 200. The API predicted Class 1, consistent with the earlier Jupyter prediction [1].</w:t>
      </w:r>
    </w:p>
    <w:p w14:paraId="12CDFCC5">
      <w:pPr>
        <w:pStyle w:val="3"/>
      </w:pPr>
      <w:r>
        <w:t>Step 17 - Verify Consistency Between Jupyter and FastAPI</w:t>
      </w:r>
    </w:p>
    <w:p w14:paraId="4F84AF9A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Same patient record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Jupyter / MLflow model → Prediction 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FastAPI REST endpoint  → Prediction 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Result: Predictions match.</w:t>
      </w:r>
    </w:p>
    <w:p w14:paraId="75E6EEDB">
      <w:r>
        <w:t>This confirms that the registered model is being served correctly through the REST API.</w:t>
      </w:r>
    </w:p>
    <w:p w14:paraId="4CDEC5AF">
      <w:pPr>
        <w:pStyle w:val="3"/>
      </w:pPr>
      <w:r>
        <w:t>Step 18 - Local Deployment Details</w:t>
      </w:r>
    </w:p>
    <w:p w14:paraId="7E8BC3F8">
      <w:r>
        <w:t>The application is deployed locally using Uvicorn at:</w:t>
      </w:r>
    </w:p>
    <w:p w14:paraId="07A3DA78">
      <w:pPr>
        <w:pBdr>
          <w:top w:val="single" w:color="D1D5DB" w:sz="4" w:space="3"/>
          <w:left w:val="single" w:color="D1D5DB" w:sz="4" w:space="3"/>
          <w:bottom w:val="single" w:color="D1D5DB" w:sz="4" w:space="3"/>
          <w:right w:val="single" w:color="D1D5DB" w:sz="4" w:space="3"/>
        </w:pBdr>
        <w:shd w:val="clear" w:fill="F3F4F6"/>
        <w:spacing w:before="60" w:after="120"/>
        <w:ind w:left="288" w:right="288"/>
      </w:pPr>
      <w:r>
        <w:rPr>
          <w:rFonts w:ascii="Consolas" w:hAnsi="Consolas"/>
          <w:sz w:val="18"/>
        </w:rPr>
        <w:t>http://127.0.0.1:8000</w:t>
      </w:r>
    </w:p>
    <w:p w14:paraId="65328794">
      <w:r>
        <w:t>Useful URLs: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7E6D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1F4E78"/>
          </w:tcPr>
          <w:p w14:paraId="73DBFE0D">
            <w:r>
              <w:rPr>
                <w:b/>
                <w:color w:val="FFFFFF"/>
              </w:rPr>
              <w:t>Purpose</w:t>
            </w:r>
          </w:p>
        </w:tc>
        <w:tc>
          <w:tcPr>
            <w:tcW w:w="5083" w:type="dxa"/>
            <w:shd w:val="clear" w:color="auto" w:fill="1F4E78"/>
          </w:tcPr>
          <w:p w14:paraId="67245BDC">
            <w:r>
              <w:rPr>
                <w:b/>
                <w:color w:val="FFFFFF"/>
              </w:rPr>
              <w:t>URL</w:t>
            </w:r>
          </w:p>
        </w:tc>
      </w:tr>
      <w:tr w14:paraId="24836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2820ED1A">
            <w:r>
              <w:t>Swagger documentation</w:t>
            </w:r>
          </w:p>
        </w:tc>
        <w:tc>
          <w:tcPr>
            <w:tcW w:w="508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6DC7106E">
            <w:r>
              <w:t>http://127.0.0.1:8000/docs</w:t>
            </w:r>
          </w:p>
        </w:tc>
      </w:tr>
      <w:tr w14:paraId="59CD6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192FEDEF">
            <w:r>
              <w:t>Health check</w:t>
            </w:r>
          </w:p>
        </w:tc>
        <w:tc>
          <w:tcPr>
            <w:tcW w:w="508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2F391B07">
            <w:r>
              <w:t>http://127.0.0.1:8000/health</w:t>
            </w:r>
          </w:p>
        </w:tc>
      </w:tr>
      <w:tr w14:paraId="6A311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154AAFE3">
            <w:r>
              <w:t>Features</w:t>
            </w:r>
          </w:p>
        </w:tc>
        <w:tc>
          <w:tcPr>
            <w:tcW w:w="508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33875E6E">
            <w:r>
              <w:t>http://127.0.0.1:8000/features</w:t>
            </w:r>
          </w:p>
        </w:tc>
      </w:tr>
      <w:tr w14:paraId="2A33B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4BBF5FEE">
            <w:r>
              <w:t>Prediction</w:t>
            </w:r>
          </w:p>
        </w:tc>
        <w:tc>
          <w:tcPr>
            <w:tcW w:w="508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37714244">
            <w:r>
              <w:t>http://127.0.0.1:8000/predict</w:t>
            </w:r>
          </w:p>
        </w:tc>
      </w:tr>
    </w:tbl>
    <w:p w14:paraId="21B97CD0">
      <w:pPr>
        <w:pStyle w:val="2"/>
      </w:pPr>
      <w:r>
        <w:t>4. Screenshots to Include in the Practical Record</w:t>
      </w:r>
    </w:p>
    <w:p w14:paraId="273CD530">
      <w:pPr>
        <w:pStyle w:val="29"/>
      </w:pPr>
      <w:r>
        <w:t>MLflow Model Registry showing Hospital_MLOps_Project_New, Version 2, and @champion.</w:t>
      </w:r>
    </w:p>
    <w:p w14:paraId="0114139C">
      <w:pPr>
        <w:pStyle w:val="29"/>
      </w:pPr>
      <w:r>
        <w:t>Jupyter output showing Prediction: [1].</w:t>
      </w:r>
    </w:p>
    <w:p w14:paraId="49159697">
      <w:pPr>
        <w:pStyle w:val="29"/>
      </w:pPr>
      <w:r>
        <w:t>Swagger page showing GET /health and POST /predict.</w:t>
      </w:r>
    </w:p>
    <w:p w14:paraId="10849CFD">
      <w:pPr>
        <w:pStyle w:val="29"/>
      </w:pPr>
      <w:r>
        <w:t>/health response showing HTTP 200 and status = healthy.</w:t>
      </w:r>
    </w:p>
    <w:p w14:paraId="56550578">
      <w:pPr>
        <w:pStyle w:val="29"/>
      </w:pPr>
      <w:r>
        <w:t>/predict response showing HTTP 200, prediction = 1, and probabilities.</w:t>
      </w:r>
    </w:p>
    <w:p w14:paraId="2F268863">
      <w:bookmarkStart w:id="0" w:name="_GoBack"/>
      <w:bookmarkEnd w:id="0"/>
    </w:p>
    <w:sectPr>
      <w:footerReference r:id="rId5" w:type="default"/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03609">
    <w:pPr>
      <w:pStyle w:val="18"/>
      <w:jc w:val="center"/>
    </w:pPr>
    <w:r>
      <w:rPr>
        <w:color w:val="6B7280"/>
        <w:sz w:val="16"/>
      </w:rPr>
      <w:t>MLOps Practice 1 - Model Deployment as API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A4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546A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8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1474</Words>
  <Characters>10087</Characters>
  <Lines>0</Lines>
  <Paragraphs>0</Paragraphs>
  <TotalTime>1</TotalTime>
  <ScaleCrop>false</ScaleCrop>
  <LinksUpToDate>false</LinksUpToDate>
  <CharactersWithSpaces>12007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Keerthi Reddy</cp:lastModifiedBy>
  <dcterms:modified xsi:type="dcterms:W3CDTF">2026-09-08T05:37:41Z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eyJoZGlkIjoiODY2MDNkZDYyZmQ4OWE3YTQ0YWUzOTA3NzA0ODAyY2IiLCJ1c2VySWQiOiI1NjcxNTgyMjk5OTgifQ==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0A1E0F498E884A72A38C593D46EEE03B_12</vt:lpwstr>
  </property>
</Properties>
</file>